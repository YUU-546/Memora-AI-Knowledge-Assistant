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24ADB">
      <w:pPr>
        <w:pStyle w:val="3"/>
      </w:pPr>
      <w:r>
        <w:t>AI Personal Knowledge Assistant 产品需求文档（PRD）</w:t>
      </w:r>
    </w:p>
    <w:p w14:paraId="4E4C49EE">
      <w:pPr>
        <w:pStyle w:val="4"/>
      </w:pPr>
      <w:r>
        <w:t>1. 产品概述</w:t>
      </w:r>
    </w:p>
    <w:p w14:paraId="1893A71C">
      <w:r>
        <w:t>产品名称：</w:t>
      </w:r>
      <w:r>
        <w:rPr>
          <w:rFonts w:hint="eastAsia"/>
        </w:rPr>
        <w:t>Memora</w:t>
      </w:r>
      <w:r>
        <w:rPr>
          <w:rFonts w:hint="eastAsia" w:eastAsia="宋体"/>
          <w:lang w:eastAsia="zh-CN"/>
        </w:rPr>
        <w:t>——</w:t>
      </w:r>
      <w:r>
        <w:t>AI Knowledge Assistant</w:t>
      </w:r>
      <w:r>
        <w:br w:type="textWrapping"/>
      </w:r>
      <w:r>
        <w:br w:type="textWrapping"/>
      </w:r>
      <w:r>
        <w:t>一个基于微信入口的个人知识管理AI助手。用户可以将微信公众号、小红书、抖音、视频号、网页链接、图片截图、文字片段发送给AI助手，AI自动完成内容理解、总结、分类、标签生成和知识存储。</w:t>
      </w:r>
    </w:p>
    <w:p w14:paraId="78D382F4">
      <w:pPr>
        <w:pStyle w:val="4"/>
      </w:pPr>
      <w:r>
        <w:t>2. 产品定位</w:t>
      </w:r>
    </w:p>
    <w:p w14:paraId="352303CD">
      <w:r>
        <w:t>让用户只负责收集信息，AI负责整理信息。</w:t>
      </w:r>
    </w:p>
    <w:p w14:paraId="529F4EED">
      <w:r>
        <w:t>产品理念：Don't organize, just save.</w:t>
      </w:r>
    </w:p>
    <w:p w14:paraId="6668F322">
      <w:r>
        <w:rPr>
          <w:rFonts w:hint="eastAsia"/>
        </w:rPr>
        <w:t>Memora —— Your AI Memory Layer</w:t>
      </w:r>
    </w:p>
    <w:p w14:paraId="3EF51DCB">
      <w:pPr>
        <w:pStyle w:val="4"/>
      </w:pPr>
      <w:r>
        <w:t>3. 用户痛点</w:t>
      </w:r>
    </w:p>
    <w:p w14:paraId="6A3F62C3">
      <w:r>
        <w:t>当前信息分散在多个平台，收藏过多难以查找，缺少结构化整理。用户常</w:t>
      </w:r>
      <w:r>
        <w:rPr>
          <w:rFonts w:hint="eastAsia" w:eastAsia="宋体"/>
          <w:lang w:val="en-US" w:eastAsia="zh-CN"/>
        </w:rPr>
        <w:t>将各类信息都发给</w:t>
      </w:r>
      <w:r>
        <w:t>微信文件传输助手，但长期积累后无法管理。</w:t>
      </w:r>
    </w:p>
    <w:p w14:paraId="3D03C30C">
      <w:pPr>
        <w:pStyle w:val="4"/>
      </w:pPr>
      <w:r>
        <w:t>4. 产品目标</w:t>
      </w:r>
    </w:p>
    <w:p w14:paraId="51AB2306">
      <w:r>
        <w:t>构建一个微信中的个人AI知识管家，实现信息收集、理解、整理、存储和未来检索。</w:t>
      </w:r>
    </w:p>
    <w:p w14:paraId="012DBF43">
      <w:pPr>
        <w:pStyle w:val="4"/>
      </w:pPr>
      <w:r>
        <w:t>5. MVP核心功能</w:t>
      </w:r>
      <w:bookmarkStart w:id="0" w:name="_GoBack"/>
      <w:bookmarkEnd w:id="0"/>
    </w:p>
    <w:p w14:paraId="0504FA8A">
      <w:r>
        <w:t>微信发送内容 → AI理解 → 自动整理 → 存储到个人知识库。</w:t>
      </w:r>
    </w:p>
    <w:p w14:paraId="56A5BB4C">
      <w:pPr>
        <w:pStyle w:val="4"/>
      </w:pPr>
      <w:r>
        <w:t>6. 用户使用流程</w:t>
      </w:r>
    </w:p>
    <w:p w14:paraId="3FD2F8CD">
      <w:r>
        <w:t>支持文字、网页链接、</w:t>
      </w:r>
      <w:r>
        <w:rPr>
          <w:rFonts w:hint="eastAsia" w:eastAsia="宋体"/>
          <w:lang w:val="en-US" w:eastAsia="zh-CN"/>
        </w:rPr>
        <w:t>其他应用的转发链接、</w:t>
      </w:r>
      <w:r>
        <w:t>图片截图和用户指定分类。</w:t>
      </w:r>
      <w:r>
        <w:br w:type="textWrapping"/>
      </w:r>
      <w:r>
        <w:br w:type="textWrapping"/>
      </w:r>
      <w:r>
        <w:t>系统自动判断内容类型，提取信息并生成结构化知识。</w:t>
      </w:r>
    </w:p>
    <w:p w14:paraId="47445C11">
      <w:pPr>
        <w:pStyle w:val="4"/>
      </w:pPr>
      <w:r>
        <w:t>7. AI Agent功能</w:t>
      </w:r>
    </w:p>
    <w:p w14:paraId="4D5FB315">
      <w:pPr>
        <w:rPr>
          <w:rFonts w:hint="default" w:eastAsia="宋体"/>
          <w:lang w:val="en-US" w:eastAsia="zh-CN"/>
        </w:rPr>
      </w:pPr>
      <w:r>
        <w:t>将非结构化信息转换为结构化知识，包括标题、来源、摘要、分类、标签、关键词</w:t>
      </w:r>
      <w:r>
        <w:rPr>
          <w:rFonts w:hint="eastAsia" w:eastAsia="宋体"/>
          <w:lang w:eastAsia="zh-CN"/>
        </w:rPr>
        <w:t>、</w:t>
      </w:r>
      <w:r>
        <w:t>创建时</w:t>
      </w:r>
      <w:r>
        <w:rPr>
          <w:rFonts w:hint="eastAsia" w:eastAsia="宋体"/>
          <w:lang w:val="en-US" w:eastAsia="zh-CN"/>
        </w:rPr>
        <w:t>间和用户备注。</w:t>
      </w:r>
    </w:p>
    <w:p w14:paraId="7E0C1232">
      <w:pPr>
        <w:pStyle w:val="4"/>
      </w:pPr>
      <w:r>
        <w:t>8. 数据存储设计</w:t>
      </w:r>
    </w:p>
    <w:p w14:paraId="6E134161">
      <w:pPr>
        <w:rPr>
          <w:rFonts w:hint="eastAsia" w:eastAsia="宋体"/>
          <w:lang w:eastAsia="zh-CN"/>
        </w:rPr>
      </w:pPr>
      <w:r>
        <w:t>Knowledge表字段：id、user_id、title、source、original_url、raw_content、summary、category、tags、created_time</w:t>
      </w:r>
      <w:r>
        <w:rPr>
          <w:rFonts w:hint="eastAsia" w:eastAsia="宋体"/>
          <w:lang w:eastAsia="zh-CN"/>
        </w:rPr>
        <w:t>、</w:t>
      </w:r>
    </w:p>
    <w:p w14:paraId="1F8259EA">
      <w:pPr>
        <w:pStyle w:val="4"/>
      </w:pPr>
      <w:r>
        <w:rPr>
          <w:rFonts w:hint="eastAsia" w:eastAsia="宋体"/>
          <w:lang w:val="en-US" w:eastAsia="zh-CN"/>
        </w:rPr>
        <w:t>9</w:t>
      </w:r>
      <w:r>
        <w:t>. 开发阶段</w:t>
      </w:r>
    </w:p>
    <w:p w14:paraId="55C5B68B">
      <w:r>
        <w:t>Phase 1：文字输入、AI整理、飞书保存。</w:t>
      </w:r>
      <w:r>
        <w:br w:type="textWrapping"/>
      </w:r>
      <w:r>
        <w:br w:type="textWrapping"/>
      </w:r>
      <w:r>
        <w:t>Phase 2：企业微信接入。</w:t>
      </w:r>
      <w:r>
        <w:br w:type="textWrapping"/>
      </w:r>
      <w:r>
        <w:br w:type="textWrapping"/>
      </w:r>
      <w:r>
        <w:t>Phase 3：图片理解。</w:t>
      </w:r>
      <w:r>
        <w:br w:type="textWrapping"/>
      </w:r>
      <w:r>
        <w:br w:type="textWrapping"/>
      </w:r>
      <w:r>
        <w:t>Phase 4：RAG智能搜索。</w:t>
      </w:r>
    </w:p>
    <w:p w14:paraId="7B7413D1">
      <w:pPr>
        <w:pStyle w:val="4"/>
      </w:pPr>
      <w:r>
        <w:t>1</w:t>
      </w:r>
      <w:r>
        <w:rPr>
          <w:rFonts w:hint="eastAsia" w:eastAsia="宋体"/>
          <w:lang w:val="en-US" w:eastAsia="zh-CN"/>
        </w:rPr>
        <w:t>0</w:t>
      </w:r>
      <w:r>
        <w:t>. 非目标</w:t>
      </w:r>
    </w:p>
    <w:p w14:paraId="30DD5D9F">
      <w:r>
        <w:t>当前版本不开发：手机App、社交功能、知识社区、自动发布内容、复杂知识图谱。</w:t>
      </w:r>
    </w:p>
    <w:p w14:paraId="55A57058">
      <w:pPr>
        <w:pStyle w:val="4"/>
      </w:pPr>
      <w:r>
        <w:t>1</w:t>
      </w:r>
      <w:r>
        <w:rPr>
          <w:rFonts w:hint="eastAsia" w:eastAsia="宋体"/>
          <w:lang w:val="en-US" w:eastAsia="zh-CN"/>
        </w:rPr>
        <w:t>1</w:t>
      </w:r>
      <w:r>
        <w:t>. MVP成功标准</w:t>
      </w:r>
    </w:p>
    <w:p w14:paraId="1BD3DB86">
      <w:r>
        <w:t>用户可以通过微信发送信息，AI自动理解内容，生成摘要，分类标签，并保存到知识库。</w:t>
      </w:r>
    </w:p>
    <w:p w14:paraId="5C359E3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B71ADC"/>
    <w:rsid w:val="599B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696</Words>
  <Characters>999</Characters>
  <Lines>0</Lines>
  <Paragraphs>0</Paragraphs>
  <TotalTime>11</TotalTime>
  <ScaleCrop>false</ScaleCrop>
  <LinksUpToDate>false</LinksUpToDate>
  <CharactersWithSpaces>1056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姜知鱼</cp:lastModifiedBy>
  <dcterms:modified xsi:type="dcterms:W3CDTF">2026-07-07T02:09:23Z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eyJoZGlkIjoiN2I4ZTVkZjdkODEzNjM2OWNiY2JmYTUzNTAxZGZlZDYiLCJ1c2VySWQiOiI4Nzg4MjAzNjEifQ==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2D617BC265F14E239B74720EDD3FFAF6_12</vt:lpwstr>
  </property>
</Properties>
</file>