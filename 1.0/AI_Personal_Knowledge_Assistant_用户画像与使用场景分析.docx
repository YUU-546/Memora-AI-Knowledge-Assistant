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33F75">
      <w:pPr>
        <w:pStyle w:val="3"/>
      </w:pPr>
      <w:r>
        <w:rPr>
          <w:rFonts w:hint="eastAsia" w:eastAsia="宋体"/>
          <w:lang w:val="en-US" w:eastAsia="zh-CN"/>
        </w:rPr>
        <w:t>Memora——</w:t>
      </w:r>
      <w:r>
        <w:t>AI Personal Knowledge Assistant</w:t>
      </w:r>
      <w:r>
        <w:br w:type="textWrapping"/>
      </w:r>
      <w:r>
        <w:t>用户画像与使用场景分析（User Persona &amp; Scenario Analysis）</w:t>
      </w:r>
    </w:p>
    <w:p w14:paraId="24469393">
      <w:pPr>
        <w:pStyle w:val="4"/>
      </w:pPr>
      <w:r>
        <w:t>1. 产品背景</w:t>
      </w:r>
    </w:p>
    <w:p w14:paraId="23B437C0">
      <w:r>
        <w:t>随着移动互联网的发展，用户每天接触大量信息，包括微信公众号、小红书、抖音、视频号、行业报告和学习资料。当前信息管理方式存在信息分散、收藏后难以找到、缺少结构化整理和无法形成长期知识积累等问题。</w:t>
      </w:r>
    </w:p>
    <w:p w14:paraId="4D4905E0">
      <w:pPr>
        <w:pStyle w:val="4"/>
      </w:pPr>
      <w:r>
        <w:t>2. 用户核心需求</w:t>
      </w:r>
      <w:bookmarkStart w:id="0" w:name="_GoBack"/>
      <w:bookmarkEnd w:id="0"/>
    </w:p>
    <w:p w14:paraId="6DAB9200">
      <w:r>
        <w:t>当用户看到未来可能有价值的信息时，希望可以快速保存，并且未来能够轻松找到、理解和使用。用户真正需要的不是收藏更多内容，而是管理自己的数字知识资产。</w:t>
      </w:r>
    </w:p>
    <w:p w14:paraId="66E21246">
      <w:pPr>
        <w:pStyle w:val="4"/>
      </w:pPr>
      <w:r>
        <w:t>3. 用户画像总览</w:t>
      </w:r>
    </w:p>
    <w:p w14:paraId="2F379C16">
      <w:r>
        <w:t>主要用户包括：大学生、研究生/研究人员、互联网从业者、创业者、内容创作者和知识工作者。</w:t>
      </w:r>
    </w:p>
    <w:p w14:paraId="71F18606">
      <w:pPr>
        <w:pStyle w:val="4"/>
      </w:pPr>
      <w:r>
        <w:t>4. 核心用户画像</w:t>
      </w:r>
    </w:p>
    <w:p w14:paraId="0332069E">
      <w:r>
        <w:t>Persona 1：成长型大学生</w:t>
      </w:r>
      <w:r>
        <w:br w:type="textWrapping"/>
      </w:r>
      <w:r>
        <w:br w:type="textWrapping"/>
      </w:r>
      <w:r>
        <w:t>年龄18-24岁，主要信息来源包括小红书、B站、微信公众号、知乎和抖音。痛点包括收藏后找不到、信息无法形成体系以及手动整理成本过高。</w:t>
      </w:r>
      <w:r>
        <w:br w:type="textWrapping"/>
      </w:r>
      <w:r>
        <w:br w:type="textWrapping"/>
      </w:r>
      <w:r>
        <w:t>使用场景：收藏学习资料、保存考研资料、截图知识点、未来通过AI搜索历史收藏。</w:t>
      </w:r>
      <w:r>
        <w:br w:type="textWrapping"/>
      </w:r>
      <w:r>
        <w:br w:type="textWrapping"/>
      </w:r>
      <w:r>
        <w:t>Persona 2：AI行业探索者</w:t>
      </w:r>
      <w:r>
        <w:br w:type="textWrapping"/>
      </w:r>
      <w:r>
        <w:br w:type="textWrapping"/>
      </w:r>
      <w:r>
        <w:t>包括产品经理、创业者、投资人、技术人员。关注AI新闻、产品案例、创业机会和技术趋势。痛点是信息量巨大但难以沉淀。</w:t>
      </w:r>
      <w:r>
        <w:br w:type="textWrapping"/>
      </w:r>
      <w:r>
        <w:br w:type="textWrapping"/>
      </w:r>
      <w:r>
        <w:t>使用场景：保存AI行业动态、管理创业灵感、形成个人知识体系。</w:t>
      </w:r>
      <w:r>
        <w:br w:type="textWrapping"/>
      </w:r>
      <w:r>
        <w:br w:type="textWrapping"/>
      </w:r>
      <w:r>
        <w:t>Persona 3：研究型用户</w:t>
      </w:r>
      <w:r>
        <w:br w:type="textWrapping"/>
      </w:r>
      <w:r>
        <w:br w:type="textWrapping"/>
      </w:r>
      <w:r>
        <w:t>包括学生研究者、学术人员和分析师。保存论文、数据报告、新闻和文献。AI帮助提取研究问题、方法、结论和关键词。</w:t>
      </w:r>
    </w:p>
    <w:p w14:paraId="6E4D8042">
      <w:pPr>
        <w:pStyle w:val="4"/>
      </w:pPr>
      <w:r>
        <w:t>5. 用户核心使用流程</w:t>
      </w:r>
    </w:p>
    <w:p w14:paraId="0BE1CD18">
      <w:r>
        <w:t>流程1：快速保存</w:t>
      </w:r>
      <w:r>
        <w:br w:type="textWrapping"/>
      </w:r>
      <w:r>
        <w:t>发现信息 → 转发AI助手 → AI识别内容 → 生成知识卡片 → 保存。</w:t>
      </w:r>
      <w:r>
        <w:br w:type="textWrapping"/>
      </w:r>
      <w:r>
        <w:br w:type="textWrapping"/>
      </w:r>
      <w:r>
        <w:t>流程2：主动整理</w:t>
      </w:r>
      <w:r>
        <w:br w:type="textWrapping"/>
      </w:r>
      <w:r>
        <w:t>用户要求AI整理近期关注内容，AI分析历史数据并输出知识地图。</w:t>
      </w:r>
      <w:r>
        <w:br w:type="textWrapping"/>
      </w:r>
      <w:r>
        <w:br w:type="textWrapping"/>
      </w:r>
      <w:r>
        <w:t>流程3：知识检索</w:t>
      </w:r>
      <w:r>
        <w:br w:type="textWrapping"/>
      </w:r>
      <w:r>
        <w:t>用户询问历史收藏内容，系统通过知识检索返回相关信息。</w:t>
      </w:r>
    </w:p>
    <w:p w14:paraId="1A1976E9">
      <w:pPr>
        <w:pStyle w:val="4"/>
      </w:pPr>
      <w:r>
        <w:t>6. 用户需求优先级</w:t>
      </w:r>
    </w:p>
    <w:p w14:paraId="5BB352A8">
      <w:r>
        <w:t>P0：微信接收信息、AI内容理解、自动分类、知识保存。</w:t>
      </w:r>
      <w:r>
        <w:br w:type="textWrapping"/>
      </w:r>
      <w:r>
        <w:br w:type="textWrapping"/>
      </w:r>
      <w:r>
        <w:t>P1：图片理解、标签管理、AI搜索。</w:t>
      </w:r>
      <w:r>
        <w:br w:type="textWrapping"/>
      </w:r>
      <w:r>
        <w:br w:type="textWrapping"/>
      </w:r>
      <w:r>
        <w:t>P2：知识图谱、主动推荐、个人模型。</w:t>
      </w:r>
    </w:p>
    <w:p w14:paraId="0EFBA647">
      <w:pPr>
        <w:pStyle w:val="4"/>
      </w:pPr>
      <w:r>
        <w:t>7. 用户心理分析</w:t>
      </w:r>
    </w:p>
    <w:p w14:paraId="4E2CFD94">
      <w:r>
        <w:t>用户不是想管理信息，而是希望未来还能找到今天看到的有价值内容。最大阻力是整理行为需要额外成本。因此产品原则是保存动作必须接近零成本。</w:t>
      </w:r>
    </w:p>
    <w:p w14:paraId="77B74789">
      <w:pPr>
        <w:pStyle w:val="4"/>
      </w:pPr>
      <w:r>
        <w:t>8. 产品设计原则</w:t>
      </w:r>
    </w:p>
    <w:p w14:paraId="2EFC45ED">
      <w:r>
        <w:t>原则1：先收集，后整理。</w:t>
      </w:r>
      <w:r>
        <w:br w:type="textWrapping"/>
      </w:r>
      <w:r>
        <w:t>原则2：AI负责结构化，用户只提供原始信息。</w:t>
      </w:r>
      <w:r>
        <w:br w:type="textWrapping"/>
      </w:r>
      <w:r>
        <w:t>原则3：让过去的信息重新产生价值。</w:t>
      </w:r>
    </w:p>
    <w:p w14:paraId="3CD14914">
      <w:pPr>
        <w:pStyle w:val="4"/>
      </w:pPr>
      <w:r>
        <w:t>9. 核心价值总结</w:t>
      </w:r>
    </w:p>
    <w:p w14:paraId="79AD93D0">
      <w:r>
        <w:t>用户从信息消费者转变为知识积累者。产品从收藏工具升级为个人AI知识操作系统。</w:t>
      </w:r>
    </w:p>
    <w:p w14:paraId="2B22D832">
      <w:pPr>
        <w:pStyle w:val="4"/>
      </w:pPr>
      <w:r>
        <w:t>10. 后续产品方向</w:t>
      </w:r>
    </w:p>
    <w:p w14:paraId="1B1ACDC7">
      <w:r>
        <w:t>短期：AI收藏助手。</w:t>
      </w:r>
      <w:r>
        <w:br w:type="textWrapping"/>
      </w:r>
      <w:r>
        <w:t>中期：AI个人知识库。</w:t>
      </w:r>
      <w:r>
        <w:br w:type="textWrapping"/>
      </w:r>
      <w:r>
        <w:t>长期：Personal AI Agent，成为了解用户兴趣、知识和经验，并帮助用户思考与决策的个人智能层。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65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942</Words>
  <Characters>1052</Characters>
  <Lines>0</Lines>
  <Paragraphs>0</Paragraphs>
  <TotalTime>0</TotalTime>
  <ScaleCrop>false</ScaleCrop>
  <LinksUpToDate>false</LinksUpToDate>
  <CharactersWithSpaces>1082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姜知鱼</cp:lastModifiedBy>
  <dcterms:modified xsi:type="dcterms:W3CDTF">2026-07-07T02:21:45Z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eyJoZGlkIjoiN2I4ZTVkZjdkODEzNjM2OWNiY2JmYTUzNTAxZGZlZDYiLCJ1c2VySWQiOiI4Nzg4MjAzNjEifQ==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B4E174D1A0294C87A1C1580BC82FBC25_12</vt:lpwstr>
  </property>
</Properties>
</file>